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342BF">
      <w:pPr>
        <w:jc w:val="center"/>
        <w:rPr>
          <w:lang w:eastAsia="zh-CN"/>
        </w:rPr>
      </w:pPr>
      <w:r>
        <w:rPr>
          <w:rFonts w:hint="eastAsia" w:ascii="Times New Roman" w:hAnsi="Times New Roman" w:eastAsia="黑体" w:cs="Times New Roman"/>
          <w:b/>
          <w:sz w:val="36"/>
          <w:lang w:val="en-US" w:eastAsia="zh-CN"/>
        </w:rPr>
        <w:t>MalLLMBench</w:t>
      </w:r>
      <w:r>
        <w:rPr>
          <w:rFonts w:ascii="Times New Roman" w:hAnsi="Times New Roman" w:eastAsia="黑体" w:cs="Times New Roman"/>
          <w:b/>
          <w:sz w:val="36"/>
          <w:lang w:eastAsia="zh-CN"/>
        </w:rPr>
        <w:t>二进制文件访问申请表</w:t>
      </w:r>
    </w:p>
    <w:p w14:paraId="69F47925">
      <w:pPr>
        <w:rPr>
          <w:lang w:eastAsia="zh-CN"/>
        </w:rPr>
      </w:pPr>
    </w:p>
    <w:p w14:paraId="62D87687">
      <w:pPr>
        <w:ind w:firstLine="480" w:firstLineChars="20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感谢您对我们的数据集感兴趣。该数据集已在 GitHub 开源（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https://github.com/anslab2025/MalLLMBench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），但出于合规性与负责任公开的考虑，二进制文件未直接公开发布。如需获取二进制文件，请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您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填写本申请表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（标*为必填项）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，并在签署合规声明后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将扫描件PDF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发送至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  <w:lang w:eastAsia="zh-CN"/>
        </w:rPr>
        <w:t>指定邮箱。我们将在审核通过后向您提供访问方式。</w:t>
      </w:r>
    </w:p>
    <w:p w14:paraId="2547FD13">
      <w:pPr>
        <w:rPr>
          <w:lang w:eastAsia="zh-CN"/>
        </w:rPr>
      </w:pPr>
    </w:p>
    <w:p w14:paraId="55C4882F">
      <w:pPr>
        <w:rPr>
          <w:lang w:eastAsia="zh-CN"/>
        </w:rPr>
      </w:pPr>
      <w:r>
        <w:rPr>
          <w:rFonts w:ascii="Times New Roman" w:hAnsi="Times New Roman" w:eastAsia="黑体" w:cs="Times New Roman"/>
          <w:b/>
          <w:sz w:val="26"/>
          <w:lang w:eastAsia="zh-CN"/>
        </w:rPr>
        <w:t>一、申请人基本信息</w:t>
      </w:r>
    </w:p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767"/>
      </w:tblGrid>
      <w:tr w14:paraId="057CF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4252" w:type="dxa"/>
          </w:tcPr>
          <w:p w14:paraId="6FA95B72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姓名 / Name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4F262597">
            <w:pPr>
              <w:spacing w:after="0" w:line="240" w:lineRule="auto"/>
            </w:pPr>
          </w:p>
        </w:tc>
      </w:tr>
      <w:tr w14:paraId="201E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25455382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所属机构 / Affiliation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6FA17552">
            <w:pPr>
              <w:spacing w:after="0" w:line="240" w:lineRule="auto"/>
            </w:pPr>
          </w:p>
        </w:tc>
      </w:tr>
      <w:tr w14:paraId="0A29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55254910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职位或职称 / Position or Title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1270BDB0">
            <w:pPr>
              <w:spacing w:after="0" w:line="240" w:lineRule="auto"/>
            </w:pPr>
          </w:p>
        </w:tc>
      </w:tr>
      <w:tr w14:paraId="3575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7D92C729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电子邮箱 / Email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02EF6802">
            <w:pPr>
              <w:spacing w:after="0" w:line="240" w:lineRule="auto"/>
            </w:pPr>
          </w:p>
        </w:tc>
      </w:tr>
      <w:tr w14:paraId="7E6C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038B3930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联系电话 / Phone</w:t>
            </w:r>
          </w:p>
        </w:tc>
        <w:tc>
          <w:tcPr>
            <w:tcW w:w="4767" w:type="dxa"/>
          </w:tcPr>
          <w:p w14:paraId="0F1D9F16">
            <w:pPr>
              <w:spacing w:after="0" w:line="240" w:lineRule="auto"/>
            </w:pPr>
          </w:p>
        </w:tc>
      </w:tr>
      <w:tr w14:paraId="4C0B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2F44B20F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国家或地区 / Country or Region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796FAB4F">
            <w:pPr>
              <w:spacing w:after="0" w:line="240" w:lineRule="auto"/>
            </w:pPr>
          </w:p>
        </w:tc>
      </w:tr>
      <w:tr w14:paraId="4DE5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7FF4271C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个人主页或 GitHub 主页 / Homepage or GitHub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*（如有请提供）</w:t>
            </w:r>
          </w:p>
        </w:tc>
        <w:tc>
          <w:tcPr>
            <w:tcW w:w="4767" w:type="dxa"/>
          </w:tcPr>
          <w:p w14:paraId="548D5AE7">
            <w:pPr>
              <w:spacing w:after="0" w:line="240" w:lineRule="auto"/>
            </w:pPr>
          </w:p>
        </w:tc>
      </w:tr>
    </w:tbl>
    <w:p w14:paraId="6A54D699"/>
    <w:p w14:paraId="53B98B90">
      <w:r>
        <w:rPr>
          <w:rFonts w:ascii="Times New Roman" w:hAnsi="Times New Roman" w:eastAsia="黑体" w:cs="Times New Roman"/>
          <w:b/>
          <w:sz w:val="26"/>
        </w:rPr>
        <w:t>二、研究用途说明</w:t>
      </w:r>
    </w:p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767"/>
      </w:tblGrid>
      <w:tr w14:paraId="7F7E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52" w:type="dxa"/>
          </w:tcPr>
          <w:p w14:paraId="102C074E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研究方向 / Research Area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0420F5B6">
            <w:pPr>
              <w:spacing w:after="0" w:line="240" w:lineRule="auto"/>
            </w:pPr>
          </w:p>
        </w:tc>
      </w:tr>
      <w:tr w14:paraId="631D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4252" w:type="dxa"/>
          </w:tcPr>
          <w:p w14:paraId="427DAC21">
            <w:pPr>
              <w:spacing w:after="0" w:line="240" w:lineRule="auto"/>
              <w:rPr>
                <w:bCs/>
              </w:rPr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使用目的描述 / Description of Intended Use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6A413864">
            <w:pPr>
              <w:spacing w:after="0" w:line="240" w:lineRule="auto"/>
            </w:pPr>
          </w:p>
        </w:tc>
      </w:tr>
    </w:tbl>
    <w:p w14:paraId="6CE89523">
      <w:pPr>
        <w:rPr>
          <w:lang w:eastAsia="zh-CN"/>
        </w:rPr>
      </w:pPr>
      <w:r>
        <w:rPr>
          <w:rFonts w:ascii="Times New Roman" w:hAnsi="Times New Roman" w:eastAsia="楷体" w:cs="Times New Roman"/>
          <w:i/>
          <w:color w:val="808080"/>
          <w:sz w:val="18"/>
          <w:lang w:eastAsia="zh-CN"/>
        </w:rPr>
        <w:t>（使用目的请详细说明您计划如何使用本数据集及其二进制文件，包括具体的研究场景、</w:t>
      </w:r>
      <w:r>
        <w:rPr>
          <w:rFonts w:hint="eastAsia" w:ascii="Times New Roman" w:hAnsi="Times New Roman" w:eastAsia="楷体" w:cs="Times New Roman"/>
          <w:i/>
          <w:color w:val="808080"/>
          <w:sz w:val="18"/>
          <w:lang w:eastAsia="zh-CN"/>
        </w:rPr>
        <w:t>主要</w:t>
      </w:r>
      <w:r>
        <w:rPr>
          <w:rFonts w:ascii="Times New Roman" w:hAnsi="Times New Roman" w:eastAsia="楷体" w:cs="Times New Roman"/>
          <w:i/>
          <w:color w:val="808080"/>
          <w:sz w:val="18"/>
          <w:lang w:eastAsia="zh-CN"/>
        </w:rPr>
        <w:t>方法</w:t>
      </w:r>
      <w:r>
        <w:rPr>
          <w:rFonts w:hint="eastAsia" w:ascii="Times New Roman" w:hAnsi="Times New Roman" w:eastAsia="楷体" w:cs="Times New Roman"/>
          <w:i/>
          <w:color w:val="808080"/>
          <w:sz w:val="18"/>
          <w:lang w:eastAsia="zh-CN"/>
        </w:rPr>
        <w:t>等</w:t>
      </w:r>
      <w:r>
        <w:rPr>
          <w:rFonts w:ascii="Times New Roman" w:hAnsi="Times New Roman" w:eastAsia="楷体" w:cs="Times New Roman"/>
          <w:i/>
          <w:color w:val="808080"/>
          <w:sz w:val="18"/>
          <w:lang w:eastAsia="zh-CN"/>
        </w:rPr>
        <w:t>）</w:t>
      </w:r>
    </w:p>
    <w:p w14:paraId="31AE4312">
      <w:pPr>
        <w:rPr>
          <w:lang w:eastAsia="zh-CN"/>
        </w:rPr>
      </w:pPr>
    </w:p>
    <w:p w14:paraId="054FDDFD">
      <w:pPr>
        <w:rPr>
          <w:lang w:eastAsia="zh-CN"/>
        </w:rPr>
      </w:pPr>
      <w:r>
        <w:rPr>
          <w:rFonts w:ascii="Times New Roman" w:hAnsi="Times New Roman" w:eastAsia="黑体" w:cs="Times New Roman"/>
          <w:b/>
          <w:sz w:val="26"/>
          <w:lang w:eastAsia="zh-CN"/>
        </w:rPr>
        <w:t>三、合规声明与使用承诺</w:t>
      </w:r>
    </w:p>
    <w:p w14:paraId="6403DB38">
      <w:pPr>
        <w:rPr>
          <w:lang w:eastAsia="zh-CN"/>
        </w:rPr>
      </w:pPr>
      <w:r>
        <w:rPr>
          <w:rFonts w:ascii="Times New Roman" w:hAnsi="Times New Roman" w:eastAsia="宋体" w:cs="Times New Roman"/>
          <w:b/>
          <w:sz w:val="21"/>
          <w:lang w:eastAsia="zh-CN"/>
        </w:rPr>
        <w:t>本人作为数据集二进制文件的申请人，在此郑重声明并承诺以下事项：</w:t>
      </w:r>
    </w:p>
    <w:p w14:paraId="02FDE8E9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本人申请获取的数据集二进制文件仅用于合法的学术研究、教育或技术开发目的，绝不用于任何非法、恶意或危害公共安全的用途。</w:t>
      </w:r>
    </w:p>
    <w:p w14:paraId="61DCE5E5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本人承诺遵守所在国家或地区以及国际适用的法律法规，包括但不限于数据保护法、隐私法、知识产权法及网络安全相关法律。</w:t>
      </w:r>
    </w:p>
    <w:p w14:paraId="726C6552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本人承诺不对数据集及其二进制文件进行未经授权的再分发、转售、公开传播或上传至任何第三方平台。</w:t>
      </w:r>
    </w:p>
    <w:p w14:paraId="4377F78B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本人承诺妥善保管所获取的二进制文件，采取合理的安全措施防止未经授权的访问、泄露或滥用。</w:t>
      </w:r>
    </w:p>
    <w:p w14:paraId="6C6079F8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本人理解该数据集按「现状」提供，提供方不对数据集的完整性、准确性或适用性作任何明示或暗示的担保。</w:t>
      </w:r>
    </w:p>
    <w:p w14:paraId="4C33FD34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本人承诺在研究成果（论文、报告、演示等）中适当引用该数据集及其来源，并遵循提供方要求的引用格式。</w:t>
      </w:r>
    </w:p>
    <w:p w14:paraId="01859321">
      <w:pPr>
        <w:pStyle w:val="14"/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本人理解提供方有权在任何时候撤销访问权限，本人将在收到通知后停止使用并删除相关数据。</w:t>
      </w:r>
    </w:p>
    <w:p w14:paraId="7C6A074A">
      <w:pPr>
        <w:spacing w:after="240"/>
        <w:rPr>
          <w:sz w:val="24"/>
          <w:szCs w:val="24"/>
          <w:lang w:eastAsia="zh-CN"/>
        </w:rPr>
      </w:pPr>
    </w:p>
    <w:p w14:paraId="0AA6ABD5">
      <w:pPr>
        <w:spacing w:after="240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本人已阅读并充分理解上述声明内容，确认所填信息真实有效，并自愿承担因违反上述承诺而产生的一切法律责任。</w:t>
      </w:r>
    </w:p>
    <w:p w14:paraId="371AB277">
      <w:pPr>
        <w:rPr>
          <w:lang w:eastAsia="zh-CN"/>
        </w:rPr>
      </w:pPr>
    </w:p>
    <w:p w14:paraId="163D5FE4">
      <w:r>
        <w:rPr>
          <w:rFonts w:ascii="Times New Roman" w:hAnsi="Times New Roman" w:eastAsia="黑体" w:cs="Times New Roman"/>
          <w:b/>
          <w:sz w:val="26"/>
        </w:rPr>
        <w:t>四、申请人签署</w:t>
      </w:r>
    </w:p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767"/>
      </w:tblGrid>
      <w:tr w14:paraId="20EC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2" w:type="dxa"/>
          </w:tcPr>
          <w:p w14:paraId="4B946D71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申请人签字 / Signature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*</w:t>
            </w:r>
          </w:p>
        </w:tc>
        <w:tc>
          <w:tcPr>
            <w:tcW w:w="4767" w:type="dxa"/>
          </w:tcPr>
          <w:p w14:paraId="18376A0F">
            <w:pPr>
              <w:spacing w:after="0" w:line="240" w:lineRule="auto"/>
            </w:pPr>
          </w:p>
        </w:tc>
      </w:tr>
      <w:tr w14:paraId="0EE9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2" w:type="dxa"/>
          </w:tcPr>
          <w:p w14:paraId="2DACD2F9">
            <w:pPr>
              <w:spacing w:after="0" w:line="240" w:lineRule="auto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签署日期 / Date (YYYY-MM-DD)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 xml:space="preserve"> *</w:t>
            </w:r>
          </w:p>
        </w:tc>
        <w:tc>
          <w:tcPr>
            <w:tcW w:w="4767" w:type="dxa"/>
          </w:tcPr>
          <w:p w14:paraId="5A266B27">
            <w:pPr>
              <w:spacing w:after="0" w:line="240" w:lineRule="auto"/>
            </w:pPr>
          </w:p>
        </w:tc>
      </w:tr>
    </w:tbl>
    <w:p w14:paraId="350781E3">
      <w:pPr>
        <w:rPr>
          <w:rFonts w:hint="eastAsia" w:eastAsia="宋体"/>
          <w:lang w:eastAsia="zh-CN"/>
        </w:rPr>
      </w:pPr>
    </w:p>
    <w:p w14:paraId="7C0EA858">
      <w:r>
        <w:rPr>
          <w:rFonts w:ascii="Times New Roman" w:hAnsi="Times New Roman" w:eastAsia="黑体" w:cs="Times New Roman"/>
          <w:b/>
          <w:color w:val="1F4E79"/>
          <w:sz w:val="26"/>
        </w:rPr>
        <w:t>五、提交方式</w:t>
      </w:r>
    </w:p>
    <w:p w14:paraId="595D31BA">
      <w:pPr>
        <w:spacing w:after="24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请将本申请表填写完整并签字后，发送至以下邮箱：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qoemx123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@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163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.com</w:t>
      </w:r>
    </w:p>
    <w:p w14:paraId="67498CDA">
      <w:pPr>
        <w:spacing w:after="24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邮件主题请注明：【数据集二进制文件访问申请 - 申请人姓名 - 所属机构】</w:t>
      </w:r>
    </w:p>
    <w:p w14:paraId="0BAD70B3">
      <w:pPr>
        <w:spacing w:after="24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 xml:space="preserve">我们将在收到申请后的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1-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5个工作日内完成审核并予以回复。如有疑问，请通过上述邮箱与我们联系。</w:t>
      </w:r>
    </w:p>
    <w:p w14:paraId="17C92CEA">
      <w:pPr>
        <w:rPr>
          <w:lang w:eastAsia="zh-CN"/>
        </w:rPr>
      </w:pPr>
    </w:p>
    <w:p w14:paraId="1BCCD517">
      <w:pPr>
        <w:rPr>
          <w:lang w:eastAsia="zh-CN"/>
        </w:rPr>
      </w:pPr>
      <w:r>
        <w:rPr>
          <w:rFonts w:ascii="Times New Roman" w:hAnsi="Times New Roman" w:eastAsia="楷体" w:cs="Times New Roman"/>
          <w:i/>
          <w:color w:val="808080"/>
          <w:sz w:val="18"/>
          <w:lang w:eastAsia="zh-CN"/>
        </w:rPr>
        <w:t>本申请表最终解释权归数据集提供方所有。</w:t>
      </w:r>
    </w:p>
    <w:sectPr>
      <w:pgSz w:w="11906" w:h="16838"/>
      <w:pgMar w:top="1417" w:right="1247" w:bottom="141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882"/>
    <w:rsid w:val="0015074B"/>
    <w:rsid w:val="0021623C"/>
    <w:rsid w:val="0029639D"/>
    <w:rsid w:val="00326F90"/>
    <w:rsid w:val="00347CDF"/>
    <w:rsid w:val="0073023F"/>
    <w:rsid w:val="007E67E1"/>
    <w:rsid w:val="00907216"/>
    <w:rsid w:val="00AA1D8D"/>
    <w:rsid w:val="00B4422F"/>
    <w:rsid w:val="00B47730"/>
    <w:rsid w:val="00CB0664"/>
    <w:rsid w:val="00D116A9"/>
    <w:rsid w:val="00D61723"/>
    <w:rsid w:val="00DC2D87"/>
    <w:rsid w:val="00ED50BC"/>
    <w:rsid w:val="00FC693F"/>
    <w:rsid w:val="2E7D3865"/>
    <w:rsid w:val="3C35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862</Words>
  <Characters>1007</Characters>
  <Lines>40</Lines>
  <Paragraphs>34</Paragraphs>
  <TotalTime>26</TotalTime>
  <ScaleCrop>false</ScaleCrop>
  <LinksUpToDate>false</LinksUpToDate>
  <CharactersWithSpaces>1050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嘻嘻.</cp:lastModifiedBy>
  <dcterms:modified xsi:type="dcterms:W3CDTF">2026-08-21T09:33:09Z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eyJoZGlkIjoiYzE2Njg3NjYxY2U4Y2FmNzQ3ZmE3MjA2ZDk5NTU5MzQiLCJ1c2VySWQiOiI3NzM5OTk3MjEifQ==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B0DCEA8F73504A239CD14DE34E03DA29_13</vt:lpwstr>
  </property>
</Properties>
</file>